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2C046">
      <w:pPr>
        <w:pStyle w:val="2"/>
      </w:pPr>
      <w:r>
        <w:t>House Price Prediction using Machine Learning</w:t>
      </w:r>
    </w:p>
    <w:p w14:paraId="53302FC6">
      <w:pPr>
        <w:pStyle w:val="3"/>
      </w:pPr>
      <w:r>
        <w:t>1. Project Title</w:t>
      </w:r>
    </w:p>
    <w:p w14:paraId="736F97E4">
      <w:r>
        <w:t>House Price Prediction Using Linear Regression and Random Forest</w:t>
      </w:r>
    </w:p>
    <w:p w14:paraId="5B7AA906">
      <w:pPr>
        <w:pStyle w:val="3"/>
      </w:pPr>
      <w:r>
        <w:t>2. Problem Statement</w:t>
      </w:r>
    </w:p>
    <w:p w14:paraId="1E46B17F">
      <w:r>
        <w:t>The objective of this project is to predict house prices based on various property features such as area, number of bedrooms, bathrooms, parking availability, and amenities. The project focuses on understanding the complete machine learning pipeline by implementing a baseline Linear Regression model and comparing it with an advanced Random Forest model.</w:t>
      </w:r>
    </w:p>
    <w:p w14:paraId="23D738E6">
      <w:pPr>
        <w:pStyle w:val="3"/>
      </w:pPr>
      <w:r>
        <w:t>3. Dataset Details</w:t>
      </w:r>
    </w:p>
    <w:p w14:paraId="764D4735">
      <w:r>
        <w:t>Dataset Name: House Price Prediction Dataset</w:t>
      </w:r>
    </w:p>
    <w:p w14:paraId="762DC1B3">
      <w:r>
        <w:t>Source: Kaggle</w:t>
      </w:r>
    </w:p>
    <w:p w14:paraId="12152183">
      <w:r>
        <w:t>The dataset contains both numerical and categorical features related to house properties. The target variable is house price.</w:t>
      </w:r>
    </w:p>
    <w:p w14:paraId="0116AC6C">
      <w:pPr>
        <w:pStyle w:val="3"/>
      </w:pPr>
      <w:r>
        <w:t>4. Project 1: Baseline Model (Linear Regression)</w:t>
      </w:r>
    </w:p>
    <w:p w14:paraId="57F81A2E">
      <w:r>
        <w:t>Linear Regression was used as the baseline model because it is simple, interpretable, and effective for understanding the relationship between independent variables and the target variable.</w:t>
      </w:r>
    </w:p>
    <w:p w14:paraId="3EFEEBFB">
      <w:r>
        <w:t>Steps followed:</w:t>
      </w:r>
      <w:r>
        <w:br w:type="textWrapping"/>
      </w:r>
      <w:r>
        <w:t>- Loaded and explored the dataset using Pandas</w:t>
      </w:r>
      <w:r>
        <w:br w:type="textWrapping"/>
      </w:r>
      <w:r>
        <w:t>- Checked for missing values</w:t>
      </w:r>
      <w:r>
        <w:br w:type="textWrapping"/>
      </w:r>
      <w:r>
        <w:t>- Converted categorical features using one-hot encoding</w:t>
      </w:r>
      <w:r>
        <w:br w:type="textWrapping"/>
      </w:r>
      <w:r>
        <w:t>- Split the dataset into training and testing sets</w:t>
      </w:r>
      <w:r>
        <w:br w:type="textWrapping"/>
      </w:r>
      <w:r>
        <w:t>- Trained a Linear Regression model</w:t>
      </w:r>
      <w:r>
        <w:br w:type="textWrapping"/>
      </w:r>
      <w:r>
        <w:t>- Evaluated the model using R² score and Mean Squared Error</w:t>
      </w:r>
      <w:bookmarkStart w:id="0" w:name="_GoBack"/>
      <w:bookmarkEnd w:id="0"/>
    </w:p>
    <w:p w14:paraId="19136829">
      <w:pPr>
        <w:pStyle w:val="3"/>
      </w:pPr>
      <w:r>
        <w:t>5. Project 2: Advanced Model (Random Forest Regressor)</w:t>
      </w:r>
    </w:p>
    <w:p w14:paraId="22E6FC95">
      <w:r>
        <w:t>Random Forest Regressor was implemented as the advanced model to improve prediction accuracy. It captures non-linear relationships and interactions between features.</w:t>
      </w:r>
    </w:p>
    <w:p w14:paraId="2C7302AD">
      <w:r>
        <w:t>The Random Forest model showed better performance compared to Linear Regression, achieving a higher R² score and lower prediction error.</w:t>
      </w:r>
    </w:p>
    <w:p w14:paraId="270C0F32">
      <w:pPr>
        <w:pStyle w:val="3"/>
      </w:pPr>
      <w:r>
        <w:t>6. Performance Comparison</w:t>
      </w:r>
    </w:p>
    <w:p w14:paraId="430CAC59">
      <w:r>
        <w:t xml:space="preserve">Linear Regression provided a reasonable baseline but struggled with complex relationships. Random Forest performed better by leveraging multiple decision trees, though at the cost of higher complexity and lower </w:t>
      </w:r>
      <w:r>
        <w:rPr>
          <w:lang w:val="en-IN"/>
        </w:rPr>
        <w:t>interpret ability</w:t>
      </w:r>
      <w:r>
        <w:t>.</w:t>
      </w:r>
    </w:p>
    <w:p w14:paraId="7D700D92">
      <w:pPr>
        <w:pStyle w:val="3"/>
      </w:pPr>
      <w:r>
        <w:t>7. Challenges Faced</w:t>
      </w:r>
    </w:p>
    <w:p w14:paraId="4779A6C1">
      <w:r>
        <w:t>Handling categorical data and ensuring consistent preprocessing between models were key challenges. Understanding model evaluation metrics also required careful interpretation.</w:t>
      </w:r>
    </w:p>
    <w:p w14:paraId="23589EF9">
      <w:pPr>
        <w:pStyle w:val="3"/>
      </w:pPr>
      <w:r>
        <w:t>8. Key Learnings</w:t>
      </w:r>
    </w:p>
    <w:p w14:paraId="02732234">
      <w:r>
        <w:t xml:space="preserve">This project strengthened my understanding of the end-to-end machine learning workflow, data </w:t>
      </w:r>
      <w:r>
        <w:rPr>
          <w:lang w:val="en-IN"/>
        </w:rPr>
        <w:t>prepossessing</w:t>
      </w:r>
      <w:r>
        <w:t>, model selection, and performance comparison.</w:t>
      </w:r>
    </w:p>
    <w:p w14:paraId="570F0E33">
      <w:pPr>
        <w:pStyle w:val="3"/>
      </w:pPr>
      <w:r>
        <w:t>9. Conclusion</w:t>
      </w:r>
    </w:p>
    <w:p w14:paraId="6DE3BD96">
      <w:r>
        <w:t>The project successfully demonstrated how baseline and advanced machine learning models can be used for house price prediction. Linear Regression helped build foundational understanding, while Random Forest improved prediction accuracy.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6526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Ramsagar Sindhu</cp:lastModifiedBy>
  <dcterms:modified xsi:type="dcterms:W3CDTF">2026-01-05T09:18:02Z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F73AC1DB96F047009DAACC11123508B2_12</vt:lpwstr>
  </property>
</Properties>
</file>